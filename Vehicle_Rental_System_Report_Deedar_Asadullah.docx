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78D5A">
      <w:pPr>
        <w:pStyle w:val="36"/>
      </w:pPr>
      <w:r>
        <w:t>Vehicle Rental System — Project Report</w:t>
      </w:r>
    </w:p>
    <w:p w14:paraId="35236523">
      <w:pPr>
        <w:pStyle w:val="2"/>
      </w:pPr>
      <w:r>
        <w:t>Submitted By</w:t>
      </w:r>
    </w:p>
    <w:p w14:paraId="0F0965D8">
      <w:r>
        <w:t>Deedar Ali (25k-3095)</w:t>
      </w:r>
      <w:r>
        <w:br w:type="textWrapping"/>
      </w:r>
      <w:r>
        <w:t>Asadullah Ishfaque (25k-3026)</w:t>
      </w:r>
    </w:p>
    <w:p w14:paraId="2012FFCE">
      <w:pPr>
        <w:pStyle w:val="2"/>
      </w:pPr>
      <w:r>
        <w:t>1. Introduction</w:t>
      </w:r>
    </w:p>
    <w:p w14:paraId="24AF1380">
      <w:r>
        <w:t>This project is a console-based Vehicle Rental System developed in the C programming language. The system allows users to add, view, update, delete, rent, and return vehicles. It uses file handling to store vehicle records permanently and demonstrates C concepts such as arrays, loops, strings, structures, recursion, and conditional statements.</w:t>
      </w:r>
    </w:p>
    <w:p w14:paraId="757458DC">
      <w:pPr>
        <w:pStyle w:val="2"/>
      </w:pPr>
      <w:r>
        <w:t>2. Problem Statement</w:t>
      </w:r>
    </w:p>
    <w:p w14:paraId="30DCC294">
      <w:r>
        <w:t>Manual vehicle rental management is time-consuming, prone to human error, and difficult to maintain. There is a need for a simple automated system that manages vehicles, tracks availability, calculates rent, and maintains records using a basic console program.</w:t>
      </w:r>
    </w:p>
    <w:p w14:paraId="5BF0FCDC">
      <w:pPr>
        <w:pStyle w:val="2"/>
      </w:pPr>
      <w:r>
        <w:t>3. Objectives</w:t>
      </w:r>
    </w:p>
    <w:p w14:paraId="32111B75">
      <w:r>
        <w:t>- Automate vehicle record management</w:t>
      </w:r>
      <w:r>
        <w:br w:type="textWrapping"/>
      </w:r>
      <w:r>
        <w:t>- Store records permanently using file handling</w:t>
      </w:r>
      <w:r>
        <w:br w:type="textWrapping"/>
      </w:r>
      <w:r>
        <w:t>- Allow renting and returning vehicles with billing</w:t>
      </w:r>
      <w:r>
        <w:br w:type="textWrapping"/>
      </w:r>
      <w:r>
        <w:t>- Provide a simple console interface</w:t>
      </w:r>
      <w:r>
        <w:br w:type="textWrapping"/>
      </w:r>
      <w:r>
        <w:t>- Demonstrate programming fundamentals</w:t>
      </w:r>
    </w:p>
    <w:p w14:paraId="6D17321D">
      <w:pPr>
        <w:pStyle w:val="2"/>
      </w:pPr>
      <w:r>
        <w:t>4. Tools &amp; Technologies</w:t>
      </w:r>
    </w:p>
    <w:p w14:paraId="3102B04D">
      <w:r>
        <w:t>Language: C</w:t>
      </w:r>
      <w:r>
        <w:br w:type="textWrapping"/>
      </w:r>
      <w:r>
        <w:t xml:space="preserve">Compiler: Code::Dev-C++ / </w:t>
      </w:r>
      <w:r>
        <w:rPr>
          <w:rFonts w:hint="default"/>
          <w:lang w:val="en-US"/>
        </w:rPr>
        <w:t>VS Code</w:t>
      </w:r>
      <w:r>
        <w:br w:type="textWrapping"/>
      </w:r>
      <w:r>
        <w:t>OS: Windows</w:t>
      </w:r>
      <w:r>
        <w:br w:type="textWrapping"/>
      </w:r>
      <w:r>
        <w:t>Libraries: stdio.h, stdlib.h, string.h</w:t>
      </w:r>
    </w:p>
    <w:p w14:paraId="70986913">
      <w:pPr>
        <w:pStyle w:val="2"/>
      </w:pPr>
      <w:r>
        <w:t>5. Features</w:t>
      </w:r>
    </w:p>
    <w:p w14:paraId="375E53E6">
      <w:r>
        <w:t>- Add, view, update, and delete vehicles</w:t>
      </w:r>
      <w:r>
        <w:br w:type="textWrapping"/>
      </w:r>
      <w:r>
        <w:t>- Rent and return vehicles</w:t>
      </w:r>
      <w:r>
        <w:br w:type="textWrapping"/>
      </w:r>
      <w:r>
        <w:t>- File-based permanent storage</w:t>
      </w:r>
      <w:r>
        <w:br w:type="textWrapping"/>
      </w:r>
      <w:r>
        <w:t>- Simple menu-driven interface</w:t>
      </w:r>
      <w:r>
        <w:br w:type="textWrapping"/>
      </w:r>
      <w:r>
        <w:t>- Sorting and searching options</w:t>
      </w:r>
      <w:r>
        <w:br w:type="textWrapping"/>
      </w:r>
      <w:r>
        <w:t>- Report generation</w:t>
      </w:r>
    </w:p>
    <w:p w14:paraId="0E70980C">
      <w:pPr>
        <w:pStyle w:val="2"/>
      </w:pPr>
      <w:r>
        <w:t>6. Sample Output Screenshot (Typed)</w:t>
      </w:r>
    </w:p>
    <w:p w14:paraId="11CF4942">
      <w:pPr>
        <w:ind w:firstLine="220" w:firstLineChars="100"/>
      </w:pPr>
      <w:bookmarkStart w:id="0" w:name="_GoBack"/>
      <w:bookmarkEnd w:id="0"/>
      <w:r>
        <w:t>Vehicle Rental System</w:t>
      </w:r>
      <w:r>
        <w:br w:type="textWrapping"/>
      </w:r>
      <w:r>
        <w:t>1. Add Vehicle</w:t>
      </w:r>
      <w:r>
        <w:br w:type="textWrapping"/>
      </w:r>
      <w:r>
        <w:t>2. View Vehicles</w:t>
      </w:r>
      <w:r>
        <w:br w:type="textWrapping"/>
      </w:r>
      <w:r>
        <w:t>3. Rent Vehicle</w:t>
      </w:r>
      <w:r>
        <w:br w:type="textWrapping"/>
      </w:r>
      <w:r>
        <w:t>4. Return Vehicle</w:t>
      </w:r>
      <w:r>
        <w:br w:type="textWrapping"/>
      </w:r>
      <w:r>
        <w:t>5. Update Vehicle</w:t>
      </w:r>
      <w:r>
        <w:br w:type="textWrapping"/>
      </w:r>
      <w:r>
        <w:t>6. Delete Vehicle</w:t>
      </w:r>
      <w:r>
        <w:br w:type="textWrapping"/>
      </w:r>
      <w:r>
        <w:t>7. Generate Report</w:t>
      </w:r>
      <w:r>
        <w:br w:type="textWrapping"/>
      </w:r>
      <w:r>
        <w:t>0. Exit</w:t>
      </w:r>
      <w:r>
        <w:br w:type="textWrapping"/>
      </w:r>
    </w:p>
    <w:p w14:paraId="3D6553A2">
      <w:pPr>
        <w:pStyle w:val="2"/>
      </w:pPr>
      <w:r>
        <w:t>7. Report Example</w:t>
      </w:r>
    </w:p>
    <w:p w14:paraId="7F853556">
      <w:pPr>
        <w:ind w:firstLine="110" w:firstLineChars="50"/>
      </w:pPr>
      <w:r>
        <w:t>Vehicle Rental Report</w:t>
      </w:r>
      <w:r>
        <w:br w:type="textWrapping"/>
      </w:r>
      <w:r>
        <w:t>Total Vehicles: 2</w:t>
      </w:r>
      <w:r>
        <w:br w:type="textWrapping"/>
      </w:r>
      <w:r>
        <w:br w:type="textWrapping"/>
      </w:r>
      <w:r>
        <w:t>Available Vehicles:</w:t>
      </w:r>
      <w:r>
        <w:br w:type="textWrapping"/>
      </w:r>
      <w:r>
        <w:t>ID: 104 | Name: Toyota | Type: Car | Rent/Day: 70.00</w:t>
      </w:r>
      <w:r>
        <w:br w:type="textWrapping"/>
      </w:r>
      <w:r>
        <w:br w:type="textWrapping"/>
      </w:r>
      <w:r>
        <w:t>Rented Vehicles:</w:t>
      </w:r>
      <w:r>
        <w:br w:type="textWrapping"/>
      </w:r>
      <w:r>
        <w:t>ID: 102 | Name: Honda | Type: Bike | Rent/Day: 20.00</w:t>
      </w:r>
      <w:r>
        <w:br w:type="textWrapping"/>
      </w:r>
      <w:r>
        <w:br w:type="textWrapping"/>
      </w:r>
      <w:r>
        <w:t>Estimated Income (1 day): 20.00</w:t>
      </w:r>
      <w:r>
        <w:br w:type="textWrapping"/>
      </w:r>
    </w:p>
    <w:p w14:paraId="2A1EE1EA">
      <w:pPr>
        <w:pStyle w:val="2"/>
      </w:pPr>
      <w:r>
        <w:t>8. Conclusion</w:t>
      </w:r>
    </w:p>
    <w:p w14:paraId="6A6DB40A">
      <w:r>
        <w:t>The Vehicle Rental System provides a simple yet functional solution for basic rental management. It helped apply the concepts of structures, file handling, loops, arrays, and recursion in C. The project is scalable and can be extended to include authentication, advanced reports, and GUI.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2C1D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K253095 Deedar Ali</cp:lastModifiedBy>
  <dcterms:modified xsi:type="dcterms:W3CDTF">2025-11-25T18:15:08Z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FC989066573743E4BBF2FCE3AF2D56FB_12</vt:lpwstr>
  </property>
</Properties>
</file>